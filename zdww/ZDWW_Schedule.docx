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AA572">
      <w:pPr>
        <w:spacing w:before="0" w:after="0"/>
        <w:jc w:val="center"/>
      </w:pPr>
      <w:bookmarkStart w:id="0" w:name="_GoBack"/>
      <w:r>
        <w:drawing>
          <wp:inline distT="0" distB="0" distL="114300" distR="114300">
            <wp:extent cx="6821805" cy="964755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9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DFD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徐诗霖</cp:lastModifiedBy>
  <dcterms:modified xsi:type="dcterms:W3CDTF">2026-09-20T09:49:41Z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F788073C8D23BE6DB53BAF6AED25E39E_42</vt:lpwstr>
  </property>
</Properties>
</file>